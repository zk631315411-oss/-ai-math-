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DBDC">
      <w:pPr>
        <w:pStyle w:val="31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</w:t>
      </w:r>
    </w:p>
    <w:p w14:paraId="6E5A4D3A">
      <w:pPr>
        <w:spacing w:after="120" w:line="300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2"/>
        </w:rPr>
        <w:t>当前方案已基于《高等代数》教材的局部章节完成初步工程验证，并导入 Neo4j 进行可视化检查。材料中重点整理了目前的建设定位、抽取流程、关键规则、应用场景，以及我希望请老师帮忙把关的几个问题</w:t>
      </w:r>
      <w:r>
        <w:rPr>
          <w:rFonts w:hint="eastAsia"/>
          <w:b w:val="0"/>
          <w:i w:val="0"/>
          <w:sz w:val="22"/>
          <w:lang w:eastAsia="zh-CN"/>
        </w:rPr>
        <w:t>。</w:t>
      </w:r>
    </w:p>
    <w:p w14:paraId="7D92F185">
      <w:pPr>
        <w:pStyle w:val="3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 w14:paraId="5A759AB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</w:t>
      </w:r>
      <w:r>
        <w:rPr>
          <w:rFonts w:hint="eastAsia"/>
          <w:b w:val="0"/>
          <w:i w:val="0"/>
          <w:sz w:val="22"/>
          <w:lang w:eastAsia="zh-CN"/>
        </w:rPr>
        <w:t>不只是</w:t>
      </w:r>
      <w:r>
        <w:rPr>
          <w:rFonts w:ascii="宋体" w:hAnsi="宋体" w:eastAsia="宋体"/>
          <w:b w:val="0"/>
          <w:i w:val="0"/>
          <w:sz w:val="22"/>
        </w:rPr>
        <w:t>展示型知识网络，</w:t>
      </w:r>
      <w:r>
        <w:rPr>
          <w:rFonts w:hint="eastAsia"/>
          <w:b w:val="0"/>
          <w:i w:val="0"/>
          <w:sz w:val="22"/>
          <w:lang w:eastAsia="zh-CN"/>
        </w:rPr>
        <w:t>更</w:t>
      </w:r>
      <w:r>
        <w:rPr>
          <w:rFonts w:ascii="宋体" w:hAnsi="宋体" w:eastAsia="宋体"/>
          <w:b w:val="0"/>
          <w:i w:val="0"/>
          <w:sz w:val="22"/>
        </w:rPr>
        <w:t>是面向智能学习服务的底层结构化支撑。其核心任务是把教材中的概念、定义、定理、公式、方法、题型及其相互关系组织成可计算、可追溯、可用于教学决策的数据结构。</w:t>
      </w:r>
    </w:p>
    <w:p w14:paraId="1FBC094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 w14:paraId="7F4FA8C3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1.</w:t>
      </w: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 w14:paraId="0CBFE6DD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2.</w:t>
      </w: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 w14:paraId="2007728B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3.</w:t>
      </w: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 w14:paraId="441D5AA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目前设计时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 w14:paraId="6BCD6AA7">
      <w:pPr>
        <w:jc w:val="center"/>
      </w:pPr>
      <w:r>
        <w:drawing>
          <wp:inline distT="0" distB="0" distL="114300" distR="114300">
            <wp:extent cx="5989320" cy="24326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8DDD"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 w14:paraId="6A74864A">
      <w:pPr>
        <w:pStyle w:val="3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 w14:paraId="3E05E2F2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目前采用“LLM 辅助生成候选项，自动校验程序进行质量控制，人工复核处理不确定样本”的总体路线。这样设计主要基于以下考虑：</w:t>
      </w:r>
    </w:p>
    <w:p w14:paraId="17504E5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 w14:paraId="2DC0E4B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 w14:paraId="4F593EE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 w14:paraId="1F137A36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在这个思路下，LLM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 w14:paraId="0636F09D">
      <w:pPr>
        <w:jc w:val="center"/>
      </w:pPr>
      <w:r>
        <w:drawing>
          <wp:inline distT="0" distB="0" distL="114300" distR="114300">
            <wp:extent cx="5989320" cy="3368675"/>
            <wp:effectExtent l="0" t="0" r="1143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7F58"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 w14:paraId="18730872">
      <w:pPr>
        <w:pStyle w:val="3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 w14:paraId="2EB8A5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在工程实现上，目前并不把“抽取”理解为一次性生成最终结果，而是拆分为“候选生成”和“准入控制”两个阶段。</w:t>
      </w:r>
    </w:p>
    <w:p w14:paraId="31CD2581">
      <w:pPr>
        <w:pStyle w:val="4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 w14:paraId="39AB1C3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7ADD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21C8C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w="4824" w:type="dxa"/>
            <w:vAlign w:val="center"/>
          </w:tcPr>
          <w:p w14:paraId="763B2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 w14:paraId="284C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2B577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w="4824" w:type="dxa"/>
            <w:vAlign w:val="center"/>
          </w:tcPr>
          <w:p w14:paraId="2072CE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 w14:paraId="07BB7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C704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w="4824" w:type="dxa"/>
            <w:vAlign w:val="center"/>
          </w:tcPr>
          <w:p w14:paraId="763910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 w14:paraId="3573F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3A76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w="4824" w:type="dxa"/>
            <w:vAlign w:val="center"/>
          </w:tcPr>
          <w:p w14:paraId="0AB00C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 w14:paraId="0D529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BC14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w="4824" w:type="dxa"/>
            <w:vAlign w:val="center"/>
          </w:tcPr>
          <w:p w14:paraId="18596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 w14:paraId="54776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3F1F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w="4824" w:type="dxa"/>
            <w:vAlign w:val="center"/>
          </w:tcPr>
          <w:p w14:paraId="5D900B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 w14:paraId="1575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031B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w="4824" w:type="dxa"/>
            <w:vAlign w:val="center"/>
          </w:tcPr>
          <w:p w14:paraId="611061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 w14:paraId="387AB292"/>
    <w:p w14:paraId="6B2FBB1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3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319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56060F50">
            <w:pPr>
              <w:spacing w:after="0" w:line="240" w:lineRule="auto"/>
            </w:pPr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 w:type="textWrapping"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 w14:paraId="4A18177F"/>
    <w:p w14:paraId="775921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 w14:paraId="2074FC9C">
      <w:pPr>
        <w:pStyle w:val="4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 w14:paraId="15F1786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 w14:paraId="7B53354E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1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 w14:paraId="6759A524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2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 w14:paraId="14979E59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3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 w14:paraId="7D397AF5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4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 w14:paraId="236D29EC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5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 w14:paraId="540B67C6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6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 w14:paraId="3282D61A">
      <w:pPr>
        <w:pStyle w:val="14"/>
        <w:numPr>
          <w:ilvl w:val="0"/>
          <w:numId w:val="0"/>
        </w:numPr>
        <w:tabs>
          <w:tab w:val="clear" w:pos="360"/>
        </w:tabs>
        <w:spacing w:after="120" w:line="300" w:lineRule="auto"/>
        <w:ind w:left="360" w:leftChars="0" w:hanging="360" w:firstLineChars="0"/>
      </w:pPr>
      <w:r>
        <w:rPr>
          <w:rFonts w:hint="eastAsia" w:cstheme="minorBidi"/>
          <w:sz w:val="22"/>
          <w:szCs w:val="22"/>
          <w:lang w:val="en-US" w:eastAsia="zh-CN" w:bidi="ar-SA"/>
        </w:rPr>
        <w:t>7</w:t>
      </w:r>
      <w:r>
        <w:rPr>
          <w:rFonts w:ascii="宋体" w:hAnsi="宋体" w:eastAsia="宋体" w:cstheme="minorBidi"/>
          <w:sz w:val="22"/>
          <w:szCs w:val="22"/>
          <w:lang w:val="en-US" w:eastAsia="en-US" w:bidi="ar-SA"/>
        </w:rPr>
        <w:t>.</w:t>
      </w: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 w14:paraId="30D0F957">
      <w:pPr>
        <w:jc w:val="center"/>
      </w:pPr>
      <w:r>
        <w:drawing>
          <wp:inline distT="0" distB="0" distL="114300" distR="114300">
            <wp:extent cx="5989320" cy="3106420"/>
            <wp:effectExtent l="0" t="0" r="1143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7E0"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 w14:paraId="4DD26009">
      <w:pPr>
        <w:pStyle w:val="3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 w14:paraId="20BF919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当前流程分为六个步骤。</w:t>
      </w:r>
    </w:p>
    <w:p w14:paraId="52212615">
      <w:pPr>
        <w:jc w:val="center"/>
      </w:pPr>
      <w:r>
        <w:drawing>
          <wp:inline distT="0" distB="0" distL="114300" distR="114300">
            <wp:extent cx="5989320" cy="2677160"/>
            <wp:effectExtent l="0" t="0" r="1143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26F8"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 w14:paraId="56712A19">
      <w:pPr>
        <w:pStyle w:val="4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 w14:paraId="4FCF40B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 w14:paraId="151BD92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 w14:paraId="5EDB143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 w14:paraId="6C6039C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 w14:paraId="53CADE06">
      <w:pPr>
        <w:pStyle w:val="4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 w14:paraId="2A2DEC5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 w14:paraId="20E805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 w14:paraId="5C4AA9A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 w14:paraId="4CC13CB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 w14:paraId="1A8F3BE1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 w14:paraId="0BEDB953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 w14:paraId="3E38C4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 w14:paraId="5051C1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 w14:paraId="3C20E2F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 w14:paraId="5BB9DACA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 w14:paraId="4BA39791">
      <w:pPr>
        <w:pStyle w:val="4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 w14:paraId="500E3C8C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 w14:paraId="6615881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 w14:paraId="61C8798B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 w14:paraId="2A9D721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 w14:paraId="4CF2ED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 w14:paraId="357B2E46">
      <w:pPr>
        <w:pStyle w:val="4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 w14:paraId="191F20A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 w14:paraId="185CB9A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 w14:paraId="2EEB792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 w14:paraId="7472EBC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 w14:paraId="15277F7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 w14:paraId="5546E900">
      <w:pPr>
        <w:pStyle w:val="4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 w14:paraId="7B11B72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 w14:paraId="64AE9D3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 w14:paraId="37A3A4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 w14:paraId="67F64B3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 w14:paraId="359E451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 w14:paraId="79D519D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 w14:paraId="7A41D6DC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 w14:paraId="0FE54F32">
      <w:pPr>
        <w:pStyle w:val="4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 w14:paraId="76F06DDD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 w14:paraId="37322C39">
      <w:pPr>
        <w:pStyle w:val="3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 w14:paraId="6A9D603D">
      <w:pPr>
        <w:pStyle w:val="4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 w14:paraId="28656A6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 w14:paraId="799A33A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 w14:paraId="04C7ADB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 w14:paraId="60A319C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 w14:paraId="3643C7B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D663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4299A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w="4824" w:type="dxa"/>
            <w:vAlign w:val="center"/>
          </w:tcPr>
          <w:p w14:paraId="35E11A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 w14:paraId="5D3D0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597C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w="4824" w:type="dxa"/>
            <w:vAlign w:val="center"/>
          </w:tcPr>
          <w:p w14:paraId="5EF06B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 w14:paraId="74E42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18684E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w="4824" w:type="dxa"/>
            <w:vAlign w:val="center"/>
          </w:tcPr>
          <w:p w14:paraId="1619BB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 w14:paraId="3B1EF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70E4C2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w="4824" w:type="dxa"/>
            <w:vAlign w:val="center"/>
          </w:tcPr>
          <w:p w14:paraId="4104F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 w14:paraId="6F566563"/>
    <w:p w14:paraId="4AAF3BE5">
      <w:pPr>
        <w:pStyle w:val="4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 w14:paraId="5CC8E9C7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 w14:paraId="593AA38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1D64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2F173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w="4824" w:type="dxa"/>
            <w:vAlign w:val="center"/>
          </w:tcPr>
          <w:p w14:paraId="55EC6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 w14:paraId="643E7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F3340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w="4824" w:type="dxa"/>
            <w:vAlign w:val="center"/>
          </w:tcPr>
          <w:p w14:paraId="180F7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 w14:paraId="31D33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5616B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w="4824" w:type="dxa"/>
            <w:vAlign w:val="center"/>
          </w:tcPr>
          <w:p w14:paraId="5DCF48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 w14:paraId="7DF26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678B7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w="4824" w:type="dxa"/>
            <w:vAlign w:val="center"/>
          </w:tcPr>
          <w:p w14:paraId="546EC3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 w14:paraId="692C1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vAlign w:val="center"/>
          </w:tcPr>
          <w:p w14:paraId="392DF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w="4824" w:type="dxa"/>
            <w:vAlign w:val="center"/>
          </w:tcPr>
          <w:p w14:paraId="46DD6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 w14:paraId="0BBBAD4C"/>
    <w:p w14:paraId="07EDFC83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 w14:paraId="3A769917">
      <w:pPr>
        <w:pStyle w:val="4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 w14:paraId="101947D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早期方案曾完全跳过典型例题，以降低“例题答案被误抽为定理”的风险。但智学助手需要支持按知识点推荐例题、方法和题型，因此对典型例题采用有限抽取</w:t>
      </w:r>
      <w:bookmarkStart w:id="0" w:name="_GoBack"/>
      <w:bookmarkEnd w:id="0"/>
      <w:r>
        <w:rPr>
          <w:rFonts w:ascii="宋体" w:hAnsi="宋体" w:eastAsia="宋体"/>
          <w:b w:val="0"/>
          <w:i w:val="0"/>
          <w:sz w:val="22"/>
        </w:rPr>
        <w:t>策略：</w:t>
      </w:r>
    </w:p>
    <w:p w14:paraId="7D1912D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 w14:paraId="0B8FC8D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 w14:paraId="3E6ECC32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 w14:paraId="4329FF0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 w14:paraId="7A97ABB8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 w14:paraId="0C4F4149">
      <w:pPr>
        <w:pStyle w:val="4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 w14:paraId="43C39C8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为适配不同教学应用，目前将关系分为三层：</w:t>
      </w:r>
    </w:p>
    <w:tbl>
      <w:tblPr>
        <w:tblStyle w:val="3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2"/>
        <w:gridCol w:w="2412"/>
        <w:gridCol w:w="2412"/>
        <w:gridCol w:w="2412"/>
      </w:tblGrid>
      <w:tr w14:paraId="52043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AAD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w="2412" w:type="dxa"/>
            <w:vAlign w:val="center"/>
          </w:tcPr>
          <w:p w14:paraId="1181C5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w="2412" w:type="dxa"/>
            <w:vAlign w:val="center"/>
          </w:tcPr>
          <w:p w14:paraId="0DAF8C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w="2412" w:type="dxa"/>
            <w:vAlign w:val="center"/>
          </w:tcPr>
          <w:p w14:paraId="32E99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 w14:paraId="7397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659D5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w="2412" w:type="dxa"/>
            <w:vAlign w:val="center"/>
          </w:tcPr>
          <w:p w14:paraId="0BFCE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w="2412" w:type="dxa"/>
            <w:vAlign w:val="center"/>
          </w:tcPr>
          <w:p w14:paraId="743DD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w="2412" w:type="dxa"/>
            <w:vAlign w:val="center"/>
          </w:tcPr>
          <w:p w14:paraId="55F71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 w14:paraId="01435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473DA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w="2412" w:type="dxa"/>
            <w:vAlign w:val="center"/>
          </w:tcPr>
          <w:p w14:paraId="5E9D6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w="2412" w:type="dxa"/>
            <w:vAlign w:val="center"/>
          </w:tcPr>
          <w:p w14:paraId="6D70E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w="2412" w:type="dxa"/>
            <w:vAlign w:val="center"/>
          </w:tcPr>
          <w:p w14:paraId="6BB03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 w14:paraId="55F3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vAlign w:val="center"/>
          </w:tcPr>
          <w:p w14:paraId="01839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w="2412" w:type="dxa"/>
            <w:vAlign w:val="center"/>
          </w:tcPr>
          <w:p w14:paraId="644C6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w="2412" w:type="dxa"/>
            <w:vAlign w:val="center"/>
          </w:tcPr>
          <w:p w14:paraId="36D9C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w="2412" w:type="dxa"/>
            <w:vAlign w:val="center"/>
          </w:tcPr>
          <w:p w14:paraId="70E9EA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 w14:paraId="42DB9D52"/>
    <w:p w14:paraId="2FA25AB4">
      <w:pPr>
        <w:jc w:val="center"/>
      </w:pPr>
      <w:r>
        <w:drawing>
          <wp:inline distT="0" distB="0" distL="114300" distR="114300">
            <wp:extent cx="5989320" cy="3668395"/>
            <wp:effectExtent l="0" t="0" r="1143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C81"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 w14:paraId="275EB70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 w14:paraId="1F371864">
      <w:pPr>
        <w:pStyle w:val="4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 w14:paraId="27A2983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 w14:paraId="6483F1F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 w14:paraId="5B60CD70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 w14:paraId="0373034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 w14:paraId="1CEA5A4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 w14:paraId="4C87993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 w14:paraId="4FE08C6B">
      <w:pPr>
        <w:pStyle w:val="3"/>
      </w:pPr>
      <w:r>
        <w:rPr>
          <w:rFonts w:ascii="黑体" w:hAnsi="黑体" w:eastAsia="黑体"/>
          <w:b/>
          <w:i w:val="0"/>
          <w:sz w:val="30"/>
        </w:rPr>
        <w:t>六、当前验证情况与需要注意的问题</w:t>
      </w:r>
    </w:p>
    <w:p w14:paraId="4DED4B05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进行可视化检查。正文中暂不列出具体数量统计；如老师需要，可另行提供内部实验记录。</w:t>
      </w:r>
    </w:p>
    <w:p w14:paraId="511E8A7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目前已经重点检查了以下方面：</w:t>
      </w:r>
    </w:p>
    <w:p w14:paraId="03AB78C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 w14:paraId="6A1255C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 w14:paraId="377F737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 w14:paraId="35D6929A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 w14:paraId="4D70EBE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 w14:paraId="0E4926F6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 w14:paraId="5848CEF4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当前仍有一些地方需要继续讨论和完善：</w:t>
      </w:r>
    </w:p>
    <w:p w14:paraId="05F64B09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 w14:paraId="7F71589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 w14:paraId="5102957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证明追踪层可能出现粒度偏细的问题，需要进一步判断哪些证明依赖具有保留价值。</w:t>
      </w:r>
    </w:p>
    <w:p w14:paraId="36FBDE84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 w14:paraId="36F8367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 w14:paraId="259BA351">
      <w:pPr>
        <w:pStyle w:val="3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 w14:paraId="52F7F90A">
      <w:pPr>
        <w:pStyle w:val="4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 w14:paraId="7F1B8750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 w14:paraId="3186F3D6">
      <w:pPr>
        <w:jc w:val="center"/>
      </w:pPr>
      <w:r>
        <w:drawing>
          <wp:inline distT="0" distB="0" distL="114300" distR="114300">
            <wp:extent cx="5989320" cy="1946275"/>
            <wp:effectExtent l="0" t="0" r="11430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FD57"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 w14:paraId="75E8E264">
      <w:pPr>
        <w:pStyle w:val="4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 w14:paraId="5F30A52F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 w14:paraId="4571ACB5">
      <w:pPr>
        <w:pStyle w:val="4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 w14:paraId="35324D39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 w14:paraId="50B77B9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 w14:paraId="6BBB7658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 w14:paraId="6541C64E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 w14:paraId="755FB679">
      <w:pPr>
        <w:jc w:val="center"/>
      </w:pPr>
      <w:r>
        <w:drawing>
          <wp:inline distT="0" distB="0" distL="114300" distR="114300">
            <wp:extent cx="5989320" cy="2235835"/>
            <wp:effectExtent l="0" t="0" r="1143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03A2"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 w14:paraId="7D34330A">
      <w:pPr>
        <w:pStyle w:val="4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 w14:paraId="0054B5DE">
      <w:pPr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 w14:paraId="001DBC9F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 w14:paraId="4EA584F5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 w14:paraId="64982157">
      <w:pPr>
        <w:pStyle w:val="16"/>
        <w:spacing w:after="120" w:line="300" w:lineRule="auto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 w14:paraId="1727E1E2">
      <w:pPr>
        <w:pStyle w:val="3"/>
        <w:spacing w:after="120" w:line="300" w:lineRule="auto"/>
      </w:pPr>
      <w:r>
        <w:rPr>
          <w:rFonts w:ascii="宋体" w:hAnsi="宋体" w:eastAsia="宋体"/>
          <w:b/>
          <w:color w:val="000000"/>
          <w:sz w:val="30"/>
        </w:rPr>
        <w:t>八、想请老师重点帮忙看的问题</w:t>
      </w:r>
    </w:p>
    <w:p>
      <w:pPr/>
      <w:r>
        <w:rPr>
          <w:rFonts w:ascii="宋体" w:hAnsi="宋体" w:eastAsia="宋体"/>
          <w:color w:val="000000"/>
        </w:rPr>
        <w:t>下面几类问题，是目前最希望请老师帮忙判断和指点的地方。整体上想请老师重点看三件事：知识点分类是否合理，属性或状态类内容应如何处理，以及关系类型设计是否清楚、够用。</w:t>
      </w:r>
    </w:p>
    <w:p>
      <w:pPr>
        <w:pStyle w:val="4"/>
      </w:pPr>
      <w:r>
        <w:rPr>
          <w:rFonts w:ascii="宋体" w:hAnsi="宋体" w:eastAsia="宋体"/>
          <w:color w:val="000000"/>
        </w:rPr>
        <w:t>1. 关于知识图谱的定位与使用场景</w:t>
      </w:r>
    </w:p>
    <w:p>
      <w:pPr/>
      <w:r>
        <w:rPr>
          <w:rFonts w:ascii="宋体" w:hAnsi="宋体" w:eastAsia="宋体"/>
          <w:color w:val="000000"/>
        </w:rPr>
        <w:t>我们目前希望教材知识图谱主要服务三个场景：一是学生不会某题时，追溯可能缺失的知识点；二是根据教材章节和知识依赖生成学习路径；三是围绕某个知识点推荐相关例题、方法和题型。想请老师看看，除了这些用途外，教材知识图谱在教学场景中还可以承担哪些作用。</w:t>
      </w:r>
    </w:p>
    <w:p>
      <w:pPr>
        <w:pStyle w:val="4"/>
      </w:pPr>
      <w:r>
        <w:rPr>
          <w:rFonts w:ascii="宋体" w:hAnsi="宋体" w:eastAsia="宋体"/>
          <w:color w:val="000000"/>
        </w:rPr>
        <w:t>2. 关于知识点类型划分</w:t>
      </w:r>
    </w:p>
    <w:p>
      <w:pPr/>
      <w:r>
        <w:rPr>
          <w:rFonts w:ascii="宋体" w:hAnsi="宋体" w:eastAsia="宋体"/>
          <w:color w:val="000000"/>
        </w:rPr>
        <w:t>这是目前最需要请老师重点把关的问题。我们当前把教材中抽取出的内容初步分为：概念、定义、定理、公式、方法、题型，以及属性或状态类内容。想请老师判断，这套分类是否适合数学教材知识图谱；如果由老师来设计，会怎样划分这些知识类型。</w:t>
      </w:r>
    </w:p>
    <w:p>
      <w:pPr/>
      <w:r>
        <w:rPr>
          <w:rFonts w:ascii="宋体" w:hAnsi="宋体" w:eastAsia="宋体"/>
          <w:color w:val="000000"/>
        </w:rPr>
        <w:t>其中还想特别请教：“方法”和“题型”是否应该作为图谱中的正式节点。例如“用初等行变换求矩阵的秩”“线性方程组求解问题”这类内容，应该作为方法节点、题型节点、知识点标签，还是只作为例题关联信息保存。</w:t>
      </w:r>
    </w:p>
    <w:p>
      <w:pPr/>
      <w:r>
        <w:rPr>
          <w:rFonts w:ascii="宋体" w:hAnsi="宋体" w:eastAsia="宋体"/>
          <w:color w:val="000000"/>
        </w:rPr>
        <w:t>另外，典型例题中经常会出现解题方法和题型，但也容易混入只针对某一道题的临时结论。我们目前倾向于允许从典型例题中抽取方法、题型和应用证据，但不从例题答案中抽取新的定理或定义。想请老师判断这个边界是否合理。</w:t>
      </w:r>
    </w:p>
    <w:p>
      <w:pPr>
        <w:pStyle w:val="4"/>
      </w:pPr>
      <w:r>
        <w:rPr>
          <w:rFonts w:ascii="宋体" w:hAnsi="宋体" w:eastAsia="宋体"/>
          <w:color w:val="000000"/>
        </w:rPr>
        <w:t>3. 关于“属性或状态类内容”如何处理</w:t>
      </w:r>
    </w:p>
    <w:p>
      <w:pPr/>
      <w:r>
        <w:rPr>
          <w:rFonts w:ascii="宋体" w:hAnsi="宋体" w:eastAsia="宋体"/>
          <w:color w:val="000000"/>
        </w:rPr>
        <w:t>这一部分是目前规则中比较容易混淆的地方。教材中有一些内容像是某个对象的状态、性质或取值，例如“唯一解”“无解”“零解”“可逆”“线性相关”“线性无关”等。它们有时只是某个知识点的属性，有时又会被教材专门讨论。想请老师判断，这类内容通常应该单独作为知识点节点，还是作为相关知识点的属性或标签记录。</w:t>
      </w:r>
    </w:p>
    <w:p>
      <w:pPr/>
      <w:r>
        <w:rPr>
          <w:rFonts w:ascii="宋体" w:hAnsi="宋体" w:eastAsia="宋体"/>
          <w:color w:val="000000"/>
        </w:rPr>
        <w:t>例如，“线性方程组无解”如果只是描述解的状态，似乎可以作为属性记录；但如果教材给出了专门判别准则，如“无解当且仅当增广矩阵的秩大于系数矩阵的秩”，它是否应该升级为一个可以检索、可以关联题型和方法的知识点。</w:t>
      </w:r>
    </w:p>
    <w:p>
      <w:pPr/>
      <w:r>
        <w:rPr>
          <w:rFonts w:ascii="宋体" w:hAnsi="宋体" w:eastAsia="宋体"/>
          <w:color w:val="000000"/>
        </w:rPr>
        <w:t>我们目前暂定的做法是：这类内容默认不单独成节点；只有在教材中有明确界定、存在独立判别准则、后文以它为主题展开，或它需要在多条关系中承担连接作用时，才升级为正式知识点。想请老师重点看这个标准是否合理，是否需要补充或收紧。</w:t>
      </w:r>
    </w:p>
    <w:p>
      <w:pPr>
        <w:pStyle w:val="4"/>
      </w:pPr>
      <w:r>
        <w:rPr>
          <w:rFonts w:ascii="宋体" w:hAnsi="宋体" w:eastAsia="宋体"/>
          <w:color w:val="000000"/>
        </w:rPr>
        <w:t>4. 关于同义合并</w:t>
      </w:r>
    </w:p>
    <w:p>
      <w:pPr/>
      <w:r>
        <w:rPr>
          <w:rFonts w:ascii="宋体" w:hAnsi="宋体" w:eastAsia="宋体"/>
          <w:color w:val="000000"/>
        </w:rPr>
        <w:t>同一知识点在教材中可能有不同表述，例如“行列式按行展开”和“行列式展开定理”。我们计划在抽取后做同义合并，目前主要依据名称相似、定义或原文依据相近、所在上下文一致、关系对象相近等因素判断。想请老师看看，这样的合并依据是否足够，是否还需要增加更严格的判断标准。</w:t>
      </w:r>
    </w:p>
    <w:p>
      <w:pPr>
        <w:pStyle w:val="4"/>
      </w:pPr>
      <w:r>
        <w:rPr>
          <w:rFonts w:ascii="宋体" w:hAnsi="宋体" w:eastAsia="宋体"/>
          <w:color w:val="000000"/>
        </w:rPr>
        <w:t>5. 关于关系类型与关系定义</w:t>
      </w:r>
    </w:p>
    <w:p>
      <w:pPr/>
      <w:r>
        <w:rPr>
          <w:rFonts w:ascii="宋体" w:hAnsi="宋体" w:eastAsia="宋体"/>
          <w:color w:val="000000"/>
        </w:rPr>
        <w:t>这是另一个需要重点请老师把关的问题。我们目前设计的主要关系包括：前置依赖、推导来源、应用于、同义或等价、章节归属、例题关联。想请老师判断，这些关系是否足够支持学习路径生成、知识点追溯和例题推荐。</w:t>
      </w:r>
    </w:p>
    <w:p>
      <w:pPr/>
      <w:r>
        <w:rPr>
          <w:rFonts w:ascii="宋体" w:hAnsi="宋体" w:eastAsia="宋体"/>
          <w:color w:val="000000"/>
        </w:rPr>
        <w:t>同时也想请老师看关系定义是否清楚。例如：“前置依赖”表示理解 B 通常需要先掌握 A；“推导来源”表示 B 的证明或结论由 A 推出；“应用于”表示某知识点、定理、公式或方法可用于解决某类题或某个例题。这样的区分是否符合数学教材知识结构和教学使用习惯。</w:t>
      </w:r>
    </w:p>
    <w:p>
      <w:pPr/>
      <w:r>
        <w:rPr>
          <w:rFonts w:ascii="宋体" w:hAnsi="宋体" w:eastAsia="宋体"/>
          <w:color w:val="000000"/>
        </w:rPr>
        <w:t>我们还想请老师特别判断关系方向是否合适。当前约定为 A 指向 B 表示“B 依赖 A”或“B 由 A 推出”，也就是从基础知识指向后续知识。这个方向设计是否符合后续学习路径和知识追溯的使用需求。</w:t>
      </w:r>
    </w:p>
    <w:p>
      <w:pPr>
        <w:pStyle w:val="4"/>
      </w:pPr>
      <w:r>
        <w:rPr>
          <w:rFonts w:ascii="宋体" w:hAnsi="宋体" w:eastAsia="宋体"/>
          <w:color w:val="000000"/>
        </w:rPr>
        <w:t>6. 关于 LLM 辅助抽取流程的可靠性</w:t>
      </w:r>
    </w:p>
    <w:p>
      <w:pPr/>
      <w:r>
        <w:rPr>
          <w:rFonts w:ascii="宋体" w:hAnsi="宋体" w:eastAsia="宋体"/>
          <w:color w:val="000000"/>
        </w:rPr>
        <w:t>我们目前不是完全依靠手写规则抽取，而是采用“LLM 生成候选，规则校验和人工审核把关”的流程。LLM 负责从教材中识别候选知识点和候选关系，后续再做格式检查、来源依据检查、类型检查、同义合并和人工复核。想请老师简单判断，这种流程用于教材知识图谱构建是否可行，哪些环节最需要人工重点审核。</w:t>
      </w:r>
    </w:p>
    <w:p w14:paraId="7615313E">
      <w:pPr>
        <w:pStyle w:val="3"/>
        <w:spacing w:after="120" w:line="300" w:lineRule="auto"/>
      </w:pPr>
      <w:r>
        <w:rPr>
          <w:rFonts w:ascii="黑体" w:hAnsi="黑体" w:eastAsia="黑体"/>
          <w:b/>
          <w:sz w:val="30"/>
        </w:rPr>
        <w:t>九、后续计划</w:t>
      </w:r>
    </w:p>
    <w:p w14:paraId="057ACEE5">
      <w:pPr>
        <w:spacing w:after="120" w:line="300" w:lineRule="auto"/>
      </w:pPr>
      <w:r>
        <w:rPr>
          <w:rFonts w:ascii="宋体" w:hAnsi="宋体" w:eastAsia="宋体"/>
          <w:b w:val="0"/>
          <w:sz w:val="22"/>
        </w:rPr>
        <w:t>下一步计划先根据老师的建议，集中修改知识点粒度、属性值边界、关系分层和人工复核规则。规则相对稳定后，再扩展到更多章节，并继续观察主导航图、证明追踪层和应用索引层是否能分别支撑学习路径、证明解释和例题推荐。</w:t>
      </w:r>
    </w:p>
    <w:sectPr>
      <w:pgSz w:w="12240" w:h="15840"/>
      <w:pgMar w:top="1181" w:right="1296" w:bottom="1181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CC7601"/>
    <w:rsid w:val="11FE24B9"/>
    <w:rsid w:val="2AA5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000000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FFFFF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FFFF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2F2F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5349</Words>
  <Characters>5456</Characters>
  <Lines>0</Lines>
  <Paragraphs>0</Paragraphs>
  <TotalTime>32</TotalTime>
  <ScaleCrop>false</ScaleCrop>
  <LinksUpToDate>false</LinksUpToDate>
  <CharactersWithSpaces>5553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player</cp:lastModifiedBy>
  <dcterms:modified xsi:type="dcterms:W3CDTF">2026-06-17T03:25:20Z</dcterms:modified>
  <dc:subject>教材知识图谱；导师交流稿</dc:subject>
  <dc:title>智学助手教材知识图谱设计说明（交流稿）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eyJoZGlkIjoiYTExMTViZmY4ZWFmZDVjYzg1M2E2ZDdhNmUyOGZhNjEiLCJ1c2VySWQiOiIxMzU5NDkzMTc5In0=</vt:lpwstr>
  </property>
  <property fmtid="{D5CDD505-2E9C-101B-9397-08002B2CF9AE}" pid="3" name="KSOProductBuildVer">
    <vt:lpwstr>2052-12.1.0.21915</vt:lpwstr>
  </property>
  <property fmtid="{D5CDD505-2E9C-101B-9397-08002B2CF9AE}" pid="4" name="ICV">
    <vt:lpwstr>6D14B43854F048148990BAC45208C836_12</vt:lpwstr>
  </property>
</Properties>
</file>