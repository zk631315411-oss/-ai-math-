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A1DF6"/>
    <w:p w14:paraId="24BCDE7A"/>
    <w:p w14:paraId="047E66D4"/>
    <w:p w14:paraId="4562D2ED"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149225</wp:posOffset>
                </wp:positionV>
                <wp:extent cx="5479415" cy="1624330"/>
                <wp:effectExtent l="0" t="0" r="6985" b="1270"/>
                <wp:wrapSquare wrapText="bothSides"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9415" cy="162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C02FBF">
                            <w:pPr>
                              <w:jc w:val="center"/>
                              <w:rPr>
                                <w:rFonts w:ascii="楷体_GB2312" w:eastAsia="楷体_GB2312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sz w:val="48"/>
                                <w:szCs w:val="48"/>
                                <w:lang w:val="en-US" w:eastAsia="zh-CN"/>
                              </w:rPr>
                              <w:t>第一届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48"/>
                                <w:szCs w:val="48"/>
                              </w:rPr>
                              <w:t>“星火杯”教育智能体设计大赛作品说明文档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2pt;margin-top:11.75pt;height:127.9pt;width:431.45pt;mso-wrap-distance-bottom:3.6pt;mso-wrap-distance-left:9pt;mso-wrap-distance-right:9pt;mso-wrap-distance-top:3.6pt;z-index:251659264;mso-width-relative:page;mso-height-relative:page;" fillcolor="#FFFFFF" filled="t" stroked="f" coordsize="21600,21600" o:gfxdata="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osWDbYAAAACQEAAA8AAAAAAAAAAQAgAAAAIgAAAGRycy9kb3ducmV2LnhtbFBL&#10;AQIUABQAAAAIAIdO4kCt07+gLwIAAEEEAAAOAAAAAAAAAAEAIAAAACcBAABkcnMvZTJvRG9jLnht&#10;bFBLBQYAAAAABgAGAFkBAAD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5C02FBF">
                      <w:pPr>
                        <w:jc w:val="center"/>
                        <w:rPr>
                          <w:rFonts w:ascii="楷体_GB2312" w:eastAsia="楷体_GB2312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楷体_GB2312" w:eastAsia="楷体_GB2312"/>
                          <w:b/>
                          <w:sz w:val="48"/>
                          <w:szCs w:val="48"/>
                          <w:lang w:val="en-US" w:eastAsia="zh-CN"/>
                        </w:rPr>
                        <w:t>第一届</w:t>
                      </w:r>
                      <w:r>
                        <w:rPr>
                          <w:rFonts w:hint="eastAsia" w:ascii="楷体_GB2312" w:eastAsia="楷体_GB2312"/>
                          <w:b/>
                          <w:sz w:val="48"/>
                          <w:szCs w:val="48"/>
                        </w:rPr>
                        <w:t>“星火杯”教育智能体设计大赛作品说明文档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CCFEEA"/>
    <w:p w14:paraId="4B4A51EE">
      <w:pPr>
        <w:snapToGrid w:val="0"/>
        <w:spacing w:line="480" w:lineRule="auto"/>
        <w:ind w:left="1134" w:leftChars="540"/>
        <w:rPr>
          <w:rFonts w:hint="eastAsia" w:ascii="楷体_GB2312" w:eastAsia="楷体_GB2312"/>
          <w:b/>
          <w:sz w:val="32"/>
          <w:szCs w:val="32"/>
          <w:u w:val="single"/>
          <w:lang w:eastAsia="zh-CN"/>
        </w:rPr>
      </w:pPr>
      <w:r>
        <w:rPr>
          <w:rFonts w:hint="eastAsia" w:ascii="楷体_GB2312" w:eastAsia="楷体_GB2312"/>
          <w:b/>
          <w:kern w:val="0"/>
          <w:sz w:val="32"/>
          <w:szCs w:val="32"/>
          <w:lang w:val="en-US" w:eastAsia="zh-CN"/>
        </w:rPr>
        <w:t>项目名称：</w:t>
      </w:r>
      <w:r>
        <w:rPr>
          <w:rFonts w:hint="eastAsia" w:ascii="楷体_GB2312" w:eastAsia="楷体_GB2312"/>
          <w:b/>
          <w:kern w:val="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楷体_GB2312" w:eastAsia="楷体_GB2312"/>
          <w:b/>
          <w:sz w:val="32"/>
          <w:szCs w:val="32"/>
          <w:u w:val="single"/>
        </w:rPr>
        <w:t>智学助手：面向高等代数的自适应教育智能体</w:t>
      </w:r>
    </w:p>
    <w:p w14:paraId="1FB49570">
      <w:pPr>
        <w:snapToGrid w:val="0"/>
        <w:spacing w:line="480" w:lineRule="auto"/>
        <w:ind w:left="1134" w:leftChars="540"/>
        <w:rPr>
          <w:rFonts w:hint="eastAsia" w:ascii="楷体_GB2312" w:eastAsia="楷体_GB2312"/>
          <w:b/>
          <w:sz w:val="32"/>
          <w:szCs w:val="32"/>
          <w:u w:val="single"/>
        </w:rPr>
      </w:pPr>
      <w:r>
        <w:rPr>
          <w:rFonts w:hint="eastAsia" w:ascii="楷体_GB2312" w:eastAsia="楷体_GB2312"/>
          <w:b/>
          <w:sz w:val="32"/>
          <w:szCs w:val="32"/>
          <w:lang w:val="en-US" w:eastAsia="zh-CN"/>
        </w:rPr>
        <w:t>项目负责人</w:t>
      </w:r>
      <w:r>
        <w:rPr>
          <w:rFonts w:hint="eastAsia" w:ascii="楷体_GB2312" w:eastAsia="楷体_GB2312"/>
          <w:b/>
          <w:sz w:val="32"/>
          <w:szCs w:val="32"/>
        </w:rPr>
        <w:t>：</w:t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>张凯</w:t>
      </w:r>
      <w:r>
        <w:rPr>
          <w:rFonts w:hint="eastAsia" w:ascii="楷体_GB2312" w:eastAsia="楷体_GB2312"/>
          <w:b/>
          <w:sz w:val="32"/>
          <w:szCs w:val="32"/>
          <w:u w:val="single"/>
        </w:rPr>
        <w:tab/>
      </w:r>
      <w:r>
        <w:rPr>
          <w:rFonts w:hint="eastAsia" w:ascii="楷体_GB2312" w:eastAsia="楷体_GB2312"/>
          <w:b/>
          <w:sz w:val="32"/>
          <w:szCs w:val="32"/>
          <w:u w:val="single"/>
        </w:rPr>
        <w:tab/>
      </w:r>
    </w:p>
    <w:p w14:paraId="4049FA3F">
      <w:pPr>
        <w:snapToGrid w:val="0"/>
        <w:spacing w:line="480" w:lineRule="auto"/>
        <w:ind w:left="1134" w:leftChars="540"/>
        <w:rPr>
          <w:rFonts w:hint="eastAsia" w:ascii="楷体_GB2312" w:eastAsia="楷体_GB2312"/>
          <w:b/>
          <w:sz w:val="32"/>
          <w:szCs w:val="32"/>
          <w:u w:val="single"/>
        </w:rPr>
      </w:pPr>
      <w:r>
        <w:rPr>
          <w:rFonts w:hint="eastAsia" w:ascii="楷体_GB2312" w:eastAsia="楷体_GB2312"/>
          <w:b/>
          <w:sz w:val="32"/>
          <w:szCs w:val="32"/>
          <w:lang w:val="en-US" w:eastAsia="zh-CN"/>
        </w:rPr>
        <w:t>团队成员</w:t>
      </w:r>
      <w:r>
        <w:rPr>
          <w:rFonts w:hint="eastAsia" w:ascii="楷体_GB2312" w:eastAsia="楷体_GB2312"/>
          <w:b/>
          <w:sz w:val="32"/>
          <w:szCs w:val="32"/>
        </w:rPr>
        <w:t>：</w:t>
      </w:r>
      <w:r>
        <w:rPr>
          <w:rFonts w:hint="eastAsia" w:ascii="楷体_GB2312" w:eastAsia="楷体_GB2312"/>
          <w:b/>
          <w:sz w:val="32"/>
          <w:szCs w:val="32"/>
          <w:u w:val="single"/>
        </w:rPr>
        <w:tab/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 xml:space="preserve"> 无</w:t>
      </w:r>
      <w:r>
        <w:rPr>
          <w:rFonts w:hint="eastAsia" w:ascii="楷体_GB2312" w:eastAsia="楷体_GB2312"/>
          <w:b/>
          <w:sz w:val="32"/>
          <w:szCs w:val="32"/>
          <w:u w:val="single"/>
        </w:rPr>
        <w:tab/>
      </w:r>
      <w:r>
        <w:rPr>
          <w:rFonts w:hint="eastAsia" w:ascii="楷体_GB2312" w:eastAsia="楷体_GB2312"/>
          <w:b/>
          <w:sz w:val="32"/>
          <w:szCs w:val="32"/>
          <w:u w:val="single"/>
        </w:rPr>
        <w:tab/>
      </w:r>
    </w:p>
    <w:p w14:paraId="13CE3FBF">
      <w:pPr>
        <w:snapToGrid w:val="0"/>
        <w:spacing w:line="480" w:lineRule="auto"/>
        <w:ind w:left="1134" w:leftChars="540"/>
        <w:rPr>
          <w:rFonts w:hint="eastAsia" w:ascii="楷体_GB2312" w:eastAsia="楷体_GB2312"/>
          <w:b/>
          <w:sz w:val="32"/>
          <w:szCs w:val="32"/>
          <w:u w:val="single"/>
        </w:rPr>
      </w:pPr>
      <w:r>
        <w:rPr>
          <w:rFonts w:hint="eastAsia" w:ascii="楷体_GB2312" w:eastAsia="楷体_GB2312"/>
          <w:b/>
          <w:sz w:val="32"/>
          <w:szCs w:val="32"/>
          <w:lang w:val="en-US" w:eastAsia="zh-CN"/>
        </w:rPr>
        <w:t>指导老师</w:t>
      </w:r>
      <w:r>
        <w:rPr>
          <w:rFonts w:hint="eastAsia" w:ascii="楷体_GB2312" w:eastAsia="楷体_GB2312"/>
          <w:b/>
          <w:sz w:val="32"/>
          <w:szCs w:val="32"/>
        </w:rPr>
        <w:t>：</w:t>
      </w:r>
      <w:r>
        <w:rPr>
          <w:rFonts w:hint="eastAsia" w:ascii="楷体_GB2312" w:eastAsia="楷体_GB2312"/>
          <w:b/>
          <w:sz w:val="32"/>
          <w:szCs w:val="32"/>
          <w:u w:val="single"/>
        </w:rPr>
        <w:tab/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楷体_GB2312" w:eastAsia="楷体_GB2312"/>
          <w:b/>
          <w:sz w:val="32"/>
          <w:szCs w:val="32"/>
          <w:u w:val="single"/>
        </w:rPr>
        <w:tab/>
      </w:r>
      <w:r>
        <w:rPr>
          <w:rFonts w:hint="eastAsia" w:ascii="楷体_GB2312" w:eastAsia="楷体_GB2312"/>
          <w:b/>
          <w:sz w:val="32"/>
          <w:szCs w:val="32"/>
          <w:u w:val="single"/>
        </w:rPr>
        <w:tab/>
      </w:r>
    </w:p>
    <w:p w14:paraId="121BB917">
      <w:r>
        <w:br w:type="page"/>
      </w:r>
    </w:p>
    <w:p w14:paraId="15A2B6D7">
      <w:pPr>
        <w:spacing w:before="80" w:after="40" w:line="259" w:lineRule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一、作品概述</w:t>
      </w:r>
    </w:p>
    <w:p w14:paraId="7910809F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“智学助手”是一款面向高等代数学习者的AI助教系统。学生在系统中打开教材PDF，可以通过文字提问或框选教材截图发起求助；智能体结合当前页教材内容、知识图谱白名单和学生学习画像，以苏格拉底式引导或直接讲解两种方式进行答疑，并在后台持续分析对话，形成概念掌握阶段、薄弱点和学习建议。</w:t>
      </w:r>
    </w:p>
    <w:p w14:paraId="65D1B8FB">
      <w:pPr>
        <w:spacing w:after="60" w:line="259" w:lineRule="auto"/>
        <w:ind w:firstLine="420"/>
        <w:rPr>
          <w:rFonts w:hint="eastAsia" w:ascii="仿宋" w:hAnsi="仿宋" w:eastAsia="仿宋" w:cs="仿宋"/>
          <w:b/>
          <w:color w:val="1F4E79"/>
          <w:sz w:val="24"/>
        </w:rPr>
      </w:pPr>
      <w:r>
        <w:rPr>
          <w:rFonts w:hint="eastAsia" w:ascii="楷体" w:hAnsi="楷体" w:eastAsia="楷体" w:cs="楷体"/>
        </w:rPr>
        <w:t>作品已部署在线体验地址：http://8.134.195.113。系统采用React+FastAPI架构，接入DashScope/Qwen系列模型，使用SQLite存储业务数据，并基于Neo4j构建高等代数知识图谱。</w:t>
      </w:r>
    </w:p>
    <w:p w14:paraId="77C88F9E">
      <w:pPr>
        <w:spacing w:before="80" w:after="40" w:line="259" w:lineRule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二、目标用户与应用场景</w:t>
      </w:r>
    </w:p>
    <w:p w14:paraId="58A7F12E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目标用户主要包括高等代数课程学习者、自学高等代数的学生，以及需要了解学生学习困难的教师。典型场景是学生在课前预习、课后复习或作业练习中阅读教材，遇到概念、证明或计算步骤不理解时，直接在对应页面框选提问，系统即时给出分层解释和后续练习建议。</w:t>
      </w:r>
    </w:p>
    <w:p w14:paraId="3616C1A3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与通用聊天工具相比，本作品强调“教材页锚定”和“知识边界控制”：智能体知道学生正在阅读哪一页、该页属于哪一节、当前节允许使用哪些前置知识，从而减少脱离教材、超纲讲解或泛泛回答的问题。</w:t>
      </w:r>
    </w:p>
    <w:p w14:paraId="7A311F8C">
      <w:pPr>
        <w:spacing w:before="80" w:after="40" w:line="259" w:lineRule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三、智能体设计与核心功能</w:t>
      </w:r>
      <w:bookmarkStart w:id="0" w:name="_GoBack"/>
      <w:bookmarkEnd w:id="0"/>
    </w:p>
    <w:p w14:paraId="2105490D">
      <w:pPr>
        <w:spacing w:after="40" w:line="259" w:lineRule="auto"/>
        <w:ind w:left="360" w:hanging="240"/>
        <w:rPr>
          <w:rFonts w:hint="eastAsia" w:ascii="楷体" w:hAnsi="楷体" w:eastAsia="楷体" w:cs="楷体"/>
        </w:rPr>
      </w:pPr>
      <w:r>
        <w:rPr>
          <w:rFonts w:hint="eastAsia" w:ascii="仿宋" w:hAnsi="仿宋" w:eastAsia="仿宋" w:cs="仿宋"/>
          <w:b/>
        </w:rPr>
        <w:t>1.教材页锚定问答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楷体" w:hAnsi="楷体" w:eastAsia="楷体" w:cs="楷体"/>
        </w:rPr>
        <w:t>支持PDF阅读、文字提问和截图提问，系统根据页码映射获取当前章节上下文，流式返回思考过程与讲解内容。</w:t>
      </w:r>
    </w:p>
    <w:p w14:paraId="62D03337">
      <w:pPr>
        <w:spacing w:after="40" w:line="259" w:lineRule="auto"/>
        <w:ind w:left="360" w:hanging="240"/>
        <w:rPr>
          <w:rFonts w:hint="eastAsia" w:ascii="楷体" w:hAnsi="楷体" w:eastAsia="楷体" w:cs="楷体"/>
        </w:rPr>
      </w:pPr>
      <w:r>
        <w:rPr>
          <w:rFonts w:hint="eastAsia" w:ascii="仿宋" w:hAnsi="仿宋" w:eastAsia="仿宋" w:cs="仿宋"/>
          <w:b/>
        </w:rPr>
        <w:t>2.知识图谱约束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楷体" w:hAnsi="楷体" w:eastAsia="楷体" w:cs="楷体"/>
        </w:rPr>
        <w:t>基于Neo4j的</w:t>
      </w:r>
      <w:r>
        <w:rPr>
          <w:rFonts w:hint="eastAsia" w:ascii="楷体" w:hAnsi="楷体" w:eastAsia="楷体" w:cs="楷体"/>
          <w:lang w:val="en-US" w:eastAsia="zh-CN"/>
        </w:rPr>
        <w:t>概念</w:t>
      </w:r>
      <w:r>
        <w:rPr>
          <w:rFonts w:hint="eastAsia" w:ascii="楷体" w:hAnsi="楷体" w:eastAsia="楷体" w:cs="楷体"/>
        </w:rPr>
        <w:t>、</w:t>
      </w:r>
      <w:r>
        <w:rPr>
          <w:rFonts w:hint="eastAsia" w:ascii="楷体" w:hAnsi="楷体" w:eastAsia="楷体" w:cs="楷体"/>
          <w:lang w:val="en-US" w:eastAsia="zh-CN"/>
        </w:rPr>
        <w:t>定理</w:t>
      </w:r>
      <w:r>
        <w:rPr>
          <w:rFonts w:hint="eastAsia" w:ascii="楷体" w:hAnsi="楷体" w:eastAsia="楷体" w:cs="楷体"/>
        </w:rPr>
        <w:t>、</w:t>
      </w:r>
      <w:r>
        <w:rPr>
          <w:rFonts w:hint="eastAsia" w:ascii="楷体" w:hAnsi="楷体" w:eastAsia="楷体" w:cs="楷体"/>
          <w:lang w:val="en-US" w:eastAsia="zh-CN"/>
        </w:rPr>
        <w:t>推论</w:t>
      </w:r>
      <w:r>
        <w:rPr>
          <w:rFonts w:hint="eastAsia" w:ascii="楷体" w:hAnsi="楷体" w:eastAsia="楷体" w:cs="楷体"/>
        </w:rPr>
        <w:t>节点及</w:t>
      </w:r>
      <w:r>
        <w:rPr>
          <w:rFonts w:hint="eastAsia" w:ascii="楷体" w:hAnsi="楷体" w:eastAsia="楷体" w:cs="楷体"/>
          <w:lang w:eastAsia="zh-CN"/>
        </w:rPr>
        <w:t>“</w:t>
      </w:r>
      <w:r>
        <w:rPr>
          <w:rFonts w:hint="eastAsia" w:ascii="楷体" w:hAnsi="楷体" w:eastAsia="楷体" w:cs="楷体"/>
          <w:lang w:val="en-US" w:eastAsia="zh-CN"/>
        </w:rPr>
        <w:t>前置于</w:t>
      </w:r>
      <w:r>
        <w:rPr>
          <w:rFonts w:hint="eastAsia" w:ascii="楷体" w:hAnsi="楷体" w:eastAsia="楷体" w:cs="楷体"/>
          <w:lang w:eastAsia="zh-CN"/>
        </w:rPr>
        <w:t>”</w:t>
      </w:r>
      <w:r>
        <w:rPr>
          <w:rFonts w:hint="eastAsia" w:ascii="楷体" w:hAnsi="楷体" w:eastAsia="楷体" w:cs="楷体"/>
        </w:rPr>
        <w:t>关系，动态生成知识白名单并检测前置知识缺口。</w:t>
      </w:r>
    </w:p>
    <w:p w14:paraId="6849A75C">
      <w:pPr>
        <w:spacing w:after="40" w:line="259" w:lineRule="auto"/>
        <w:ind w:left="360" w:hanging="240"/>
        <w:rPr>
          <w:rFonts w:hint="eastAsia" w:ascii="楷体" w:hAnsi="楷体" w:eastAsia="楷体" w:cs="楷体"/>
        </w:rPr>
      </w:pPr>
      <w:r>
        <w:rPr>
          <w:rFonts w:hint="eastAsia" w:ascii="仿宋" w:hAnsi="仿宋" w:eastAsia="仿宋" w:cs="仿宋"/>
          <w:b/>
        </w:rPr>
        <w:t>3.自适应学习画像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楷体" w:hAnsi="楷体" w:eastAsia="楷体" w:cs="楷体"/>
        </w:rPr>
        <w:t>从问答与练习行为中生成五维数学素养画像，</w:t>
      </w:r>
      <w:r>
        <w:rPr>
          <w:rFonts w:hint="eastAsia" w:ascii="楷体" w:hAnsi="楷体" w:eastAsia="楷体" w:cs="楷体"/>
          <w:lang w:val="en-US" w:eastAsia="zh-CN"/>
        </w:rPr>
        <w:t>将概念的熟悉程度从0到5进行分级，</w:t>
      </w:r>
      <w:r>
        <w:rPr>
          <w:rFonts w:hint="eastAsia" w:ascii="楷体" w:hAnsi="楷体" w:eastAsia="楷体" w:cs="楷体"/>
        </w:rPr>
        <w:t>追踪每个概念的掌握阶段，并展示薄弱概念的前后置关系。</w:t>
      </w:r>
    </w:p>
    <w:p w14:paraId="6CA66137">
      <w:pPr>
        <w:spacing w:after="40" w:line="259" w:lineRule="auto"/>
        <w:ind w:left="360" w:hanging="240"/>
        <w:rPr>
          <w:rFonts w:hint="eastAsia" w:ascii="楷体" w:hAnsi="楷体" w:eastAsia="楷体" w:cs="楷体"/>
        </w:rPr>
      </w:pPr>
      <w:r>
        <w:rPr>
          <w:rFonts w:hint="eastAsia" w:ascii="仿宋" w:hAnsi="仿宋" w:eastAsia="仿宋" w:cs="仿宋"/>
          <w:b/>
        </w:rPr>
        <w:t>4.递进练习闭环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楷体" w:hAnsi="楷体" w:eastAsia="楷体" w:cs="楷体"/>
        </w:rPr>
        <w:t>围绕当前教材页生成练习题，提供三阶段提示、答案批改、错因分析和后续补强建议，形成“问答-诊断-练习-反馈”的学习闭环。</w:t>
      </w:r>
    </w:p>
    <w:p w14:paraId="0F2DDA74">
      <w:pPr>
        <w:spacing w:after="40" w:line="259" w:lineRule="auto"/>
        <w:ind w:left="360" w:hanging="240"/>
        <w:rPr>
          <w:rFonts w:hint="eastAsia" w:ascii="宋体" w:hAnsi="宋体" w:eastAsia="宋体" w:cs="宋体"/>
          <w:b/>
          <w:color w:val="1F4E79"/>
          <w:sz w:val="24"/>
        </w:rPr>
      </w:pPr>
      <w:r>
        <w:rPr>
          <w:rFonts w:hint="eastAsia" w:ascii="仿宋" w:hAnsi="仿宋" w:eastAsia="仿宋" w:cs="仿宋"/>
          <w:b/>
        </w:rPr>
        <w:t>5.持续学习记录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楷体" w:hAnsi="楷体" w:eastAsia="楷体" w:cs="楷体"/>
        </w:rPr>
        <w:t>页面标记系统会在教材页上保留历史提问位置，支持学生回看问题、答案和追问过程；登录用户可跨会话保存学习进度。</w:t>
      </w:r>
    </w:p>
    <w:p w14:paraId="70E34821">
      <w:pPr>
        <w:spacing w:before="80" w:after="40" w:line="259" w:lineRule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四、应用效果与创新价值</w:t>
      </w:r>
    </w:p>
    <w:p w14:paraId="4A383E14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理论依据</w:t>
      </w:r>
      <w:r>
        <w:rPr>
          <w:rFonts w:hint="eastAsia" w:ascii="楷体" w:hAnsi="楷体" w:eastAsia="楷体" w:cs="楷体"/>
          <w:b/>
          <w:bCs/>
          <w:lang w:eastAsia="zh-CN"/>
        </w:rPr>
        <w:t>：</w:t>
      </w:r>
      <w:r>
        <w:rPr>
          <w:rFonts w:hint="eastAsia" w:ascii="楷体" w:hAnsi="楷体" w:eastAsia="楷体" w:cs="楷体"/>
        </w:rPr>
        <w:t>本作品的教育价值可从“精准诊断—适切支架—持续反馈”的</w:t>
      </w:r>
      <w:r>
        <w:rPr>
          <w:rFonts w:hint="eastAsia" w:ascii="楷体" w:hAnsi="楷体" w:eastAsia="楷体" w:cs="楷体"/>
          <w:lang w:val="en-US" w:eastAsia="zh-CN"/>
        </w:rPr>
        <w:t>学习</w:t>
      </w:r>
      <w:r>
        <w:rPr>
          <w:rFonts w:hint="eastAsia" w:ascii="楷体" w:hAnsi="楷体" w:eastAsia="楷体" w:cs="楷体"/>
        </w:rPr>
        <w:t>链条加以理解。Bloom（1984）提出，一对一辅导之所以显著优于常规课堂，关键在于纠正性反馈、针对性解释、主动参与和前序知识不跳过。“智学助手”将这些教师导学行为嵌入教材学习场景：系统先依据教材页码和知识图谱定位学生所处内容，再结合学习画像判断其可能卡住的前置概念，从而把AI答疑从“给出答案”转化为“围绕学生当前理解状态组织支持”。</w:t>
      </w:r>
    </w:p>
    <w:p w14:paraId="6AB26AA4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教学机制</w:t>
      </w:r>
      <w:r>
        <w:rPr>
          <w:rFonts w:hint="eastAsia" w:ascii="楷体" w:hAnsi="楷体" w:eastAsia="楷体" w:cs="楷体"/>
          <w:b/>
          <w:bCs/>
          <w:lang w:eastAsia="zh-CN"/>
        </w:rPr>
        <w:t>：</w:t>
      </w:r>
      <w:r>
        <w:rPr>
          <w:rFonts w:hint="eastAsia" w:ascii="楷体" w:hAnsi="楷体" w:eastAsia="楷体" w:cs="楷体"/>
        </w:rPr>
        <w:t>系统设计借鉴最近发展区与脚手架理论。Vygotsky（1978）强调教学应发生在学生独立完成与完全不会之间的最近发展区，Wood、Bruner和Ross（1976）进一步将这种支持概括为根据学生表现动态调节帮助程度。本项目中的四级认知学徒脚手架对应Collins、Brown和Newman（1989）所提出的</w:t>
      </w:r>
      <w:r>
        <w:rPr>
          <w:rFonts w:hint="eastAsia" w:ascii="楷体" w:hAnsi="楷体" w:eastAsia="楷体" w:cs="楷体"/>
          <w:lang w:val="en-US" w:eastAsia="zh-CN"/>
        </w:rPr>
        <w:t>示范（</w:t>
      </w:r>
      <w:r>
        <w:rPr>
          <w:rFonts w:hint="eastAsia" w:ascii="楷体" w:hAnsi="楷体" w:eastAsia="楷体" w:cs="楷体"/>
        </w:rPr>
        <w:t>modeling</w:t>
      </w:r>
      <w:r>
        <w:rPr>
          <w:rFonts w:hint="eastAsia" w:ascii="楷体" w:hAnsi="楷体" w:eastAsia="楷体" w:cs="楷体"/>
          <w:lang w:eastAsia="zh-CN"/>
        </w:rPr>
        <w:t>）</w:t>
      </w:r>
      <w:r>
        <w:rPr>
          <w:rFonts w:hint="eastAsia" w:ascii="楷体" w:hAnsi="楷体" w:eastAsia="楷体" w:cs="楷体"/>
        </w:rPr>
        <w:t>、</w:t>
      </w:r>
      <w:r>
        <w:rPr>
          <w:rFonts w:hint="eastAsia" w:ascii="楷体" w:hAnsi="楷体" w:eastAsia="楷体" w:cs="楷体"/>
          <w:lang w:val="en-US" w:eastAsia="zh-CN"/>
        </w:rPr>
        <w:t>指导（</w:t>
      </w:r>
      <w:r>
        <w:rPr>
          <w:rFonts w:hint="eastAsia" w:ascii="楷体" w:hAnsi="楷体" w:eastAsia="楷体" w:cs="楷体"/>
        </w:rPr>
        <w:t>coaching</w:t>
      </w:r>
      <w:r>
        <w:rPr>
          <w:rFonts w:hint="eastAsia" w:ascii="楷体" w:hAnsi="楷体" w:eastAsia="楷体" w:cs="楷体"/>
          <w:lang w:eastAsia="zh-CN"/>
        </w:rPr>
        <w:t>）</w:t>
      </w:r>
      <w:r>
        <w:rPr>
          <w:rFonts w:hint="eastAsia" w:ascii="楷体" w:hAnsi="楷体" w:eastAsia="楷体" w:cs="楷体"/>
        </w:rPr>
        <w:t>、</w:t>
      </w:r>
      <w:r>
        <w:rPr>
          <w:rFonts w:hint="eastAsia" w:ascii="楷体" w:hAnsi="楷体" w:eastAsia="楷体" w:cs="楷体"/>
          <w:lang w:val="en-US" w:eastAsia="zh-CN"/>
        </w:rPr>
        <w:t>支架（</w:t>
      </w:r>
      <w:r>
        <w:rPr>
          <w:rFonts w:hint="eastAsia" w:ascii="楷体" w:hAnsi="楷体" w:eastAsia="楷体" w:cs="楷体"/>
        </w:rPr>
        <w:t>scaffolding</w:t>
      </w:r>
      <w:r>
        <w:rPr>
          <w:rFonts w:hint="eastAsia" w:ascii="楷体" w:hAnsi="楷体" w:eastAsia="楷体" w:cs="楷体"/>
          <w:lang w:eastAsia="zh-CN"/>
        </w:rPr>
        <w:t>）</w:t>
      </w:r>
      <w:r>
        <w:rPr>
          <w:rFonts w:hint="eastAsia" w:ascii="楷体" w:hAnsi="楷体" w:eastAsia="楷体" w:cs="楷体"/>
        </w:rPr>
        <w:t>与</w:t>
      </w:r>
      <w:r>
        <w:rPr>
          <w:rFonts w:hint="eastAsia" w:ascii="楷体" w:hAnsi="楷体" w:eastAsia="楷体" w:cs="楷体"/>
          <w:lang w:val="en-US" w:eastAsia="zh-CN"/>
        </w:rPr>
        <w:t>渐渐退出（</w:t>
      </w:r>
      <w:r>
        <w:rPr>
          <w:rFonts w:hint="eastAsia" w:ascii="楷体" w:hAnsi="楷体" w:eastAsia="楷体" w:cs="楷体"/>
        </w:rPr>
        <w:t>fading</w:t>
      </w:r>
      <w:r>
        <w:rPr>
          <w:rFonts w:hint="eastAsia" w:ascii="楷体" w:hAnsi="楷体" w:eastAsia="楷体" w:cs="楷体"/>
          <w:lang w:eastAsia="zh-CN"/>
        </w:rPr>
        <w:t>）</w:t>
      </w:r>
      <w:r>
        <w:rPr>
          <w:rFonts w:hint="eastAsia" w:ascii="楷体" w:hAnsi="楷体" w:eastAsia="楷体" w:cs="楷体"/>
        </w:rPr>
        <w:t>思路：当学生基础薄弱时，系统提供示范和分步解释；当学生逐渐接近掌握时，系统转向提示、追问和逐步放手，以促进主动建构而非被动接受。</w:t>
      </w:r>
    </w:p>
    <w:p w14:paraId="59B20C90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教育技术实现</w:t>
      </w:r>
      <w:r>
        <w:rPr>
          <w:rFonts w:hint="eastAsia" w:ascii="楷体" w:hAnsi="楷体" w:eastAsia="楷体" w:cs="楷体"/>
          <w:b/>
          <w:bCs/>
          <w:lang w:eastAsia="zh-CN"/>
        </w:rPr>
        <w:t>：</w:t>
      </w:r>
      <w:r>
        <w:rPr>
          <w:rFonts w:hint="eastAsia" w:ascii="楷体" w:hAnsi="楷体" w:eastAsia="楷体" w:cs="楷体"/>
        </w:rPr>
        <w:t>在教育技术学意义上，作品将高等代数知识图谱转化为领域模型，将五维素养画像与概念</w:t>
      </w:r>
      <w:r>
        <w:rPr>
          <w:rFonts w:hint="eastAsia" w:ascii="楷体" w:hAnsi="楷体" w:eastAsia="楷体" w:cs="楷体"/>
          <w:lang w:val="en-US" w:eastAsia="zh-CN"/>
        </w:rPr>
        <w:t>熟悉程度</w:t>
      </w:r>
      <w:r>
        <w:rPr>
          <w:rFonts w:hint="eastAsia" w:ascii="楷体" w:hAnsi="楷体" w:eastAsia="楷体" w:cs="楷体"/>
        </w:rPr>
        <w:t>转化为学习者模型，再由问答、练习、错因分析和知识地图构成适应性反馈。知识追踪研究表明，学习系统需要围绕知识组件持续估计学生掌握状态（Corbett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&amp;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Anderson,1995）</w:t>
      </w:r>
      <w:r>
        <w:rPr>
          <w:rFonts w:hint="eastAsia" w:ascii="楷体" w:hAnsi="楷体" w:eastAsia="楷体" w:cs="楷体"/>
          <w:lang w:eastAsia="zh-CN"/>
        </w:rPr>
        <w:t>，</w:t>
      </w:r>
      <w:r>
        <w:rPr>
          <w:rFonts w:hint="eastAsia" w:ascii="楷体" w:hAnsi="楷体" w:eastAsia="楷体" w:cs="楷体"/>
        </w:rPr>
        <w:t>本作品正是在教材页锚定、前置知识链和练习反馈之间建立这种双层支持机制。</w:t>
      </w:r>
    </w:p>
    <w:p w14:paraId="1E98DB3D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创新价值</w:t>
      </w:r>
      <w:r>
        <w:rPr>
          <w:rFonts w:hint="eastAsia" w:ascii="楷体" w:hAnsi="楷体" w:eastAsia="楷体" w:cs="楷体"/>
          <w:b/>
          <w:bCs/>
          <w:lang w:eastAsia="zh-CN"/>
        </w:rPr>
        <w:t>：</w:t>
      </w:r>
      <w:r>
        <w:rPr>
          <w:rFonts w:hint="eastAsia" w:ascii="楷体" w:hAnsi="楷体" w:eastAsia="楷体" w:cs="楷体"/>
        </w:rPr>
        <w:t>与一般生成式问答工具相比，本作品强调可解释、可追踪、可调节的教育智能体设计。开放学习者模型研究指出，让学生看到系统对其知识状态的判断，有助于促进元认知与自我调节学习（Bull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&amp;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Kay,2007）。因此，系统不仅生成解答，还通过学习画像、薄弱概念和知识图谱向学生呈现“为什么这样学、下一步补什么”。同时，ChatBack</w:t>
      </w:r>
      <w:r>
        <w:rPr>
          <w:rFonts w:hint="eastAsia" w:ascii="楷体" w:hAnsi="楷体" w:eastAsia="楷体" w:cs="楷体"/>
          <w:lang w:val="en-US" w:eastAsia="zh-CN"/>
        </w:rPr>
        <w:t>的</w:t>
      </w:r>
      <w:r>
        <w:rPr>
          <w:rFonts w:hint="eastAsia" w:ascii="楷体" w:hAnsi="楷体" w:eastAsia="楷体" w:cs="楷体"/>
        </w:rPr>
        <w:t>研究显示，引导式自我纠错比直接给出答案更有利于学习，并且反馈放在独立界面中更易被学生接受（Liang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et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al.,2023）。这为本项目后续优化练习批改、提示分层和诊断面板提供了明确依据。</w:t>
      </w:r>
    </w:p>
    <w:p w14:paraId="47476E96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应用效果预期</w:t>
      </w:r>
      <w:r>
        <w:rPr>
          <w:rFonts w:hint="eastAsia" w:ascii="楷体" w:hAnsi="楷体" w:eastAsia="楷体" w:cs="楷体"/>
          <w:b/>
          <w:bCs/>
          <w:lang w:eastAsia="zh-CN"/>
        </w:rPr>
        <w:t>：</w:t>
      </w:r>
      <w:r>
        <w:rPr>
          <w:rFonts w:hint="eastAsia" w:ascii="楷体" w:hAnsi="楷体" w:eastAsia="楷体" w:cs="楷体"/>
        </w:rPr>
        <w:t>生成式AI教学应用的系统综述表明，AI工具在提升教学效率、学习参与和个性化支持方面具有潜力，但也面临准确性、依赖性和长期效果证据不足等挑战（Wang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et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al.,2025；Younas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et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al.,2025）。因此，本作品将AI定位为教师教学与学生自主学习的补充工具，并通过教材约束、知识边界、学习画像和可追溯记录降低“泛化回答”和“过度依赖”的风险。后续评价将重点收集学生提问质量、概念理解变化、练习修正过程和教师观察反馈，以形成更完整的教育效果证据。</w:t>
      </w:r>
    </w:p>
    <w:p w14:paraId="3CE315C7">
      <w:pPr>
        <w:spacing w:before="80" w:after="40" w:line="259" w:lineRule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五、补充说明</w:t>
      </w:r>
    </w:p>
    <w:p w14:paraId="6B096DA6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本作品定位为教师教学与学生自主学习的补充工具，而非替代教师。系统承担高频、个性化、过程性支持任务，教师仍然负责学习目标设计、课堂组织、价值引导和关键困难诊断。这样的“人机协同”定位符合当前生成式AI教育应用研究中关于教师主导、技术赋能和伦理审慎的基本共识。</w:t>
      </w:r>
    </w:p>
    <w:p w14:paraId="63C06C3E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作品后续改进将优先围绕教育效果证据展开：一是补充真实学习场景中的使用数据和学生访谈，观察系统是否能减少无效提问、提高概念解释质量；二是优化提示与批改策略，更多采用引导式自我纠错，避免学生直接依赖标准答案；三是增强学习者模型的可解释性，让学生理解系统为何推荐某个概念或练习。</w:t>
      </w:r>
    </w:p>
    <w:p w14:paraId="680578F0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从推广角度看，高等代数是一个前置依赖强、概念结构清晰、学习困难典型的课程场景。如果该模式在高等代数中得到验证，其“教材页锚定—知识图谱—学习者模型—自适应反馈”的设计路径，可迁移到线性代数、数学分析、大学物理等结构化课程，为高校智能导学系统建设提供参考。</w:t>
      </w:r>
    </w:p>
    <w:p w14:paraId="73282BE2">
      <w:pPr>
        <w:spacing w:before="80" w:after="40" w:line="259" w:lineRule="auto"/>
        <w:rPr>
          <w:rFonts w:hint="eastAsia" w:ascii="宋体" w:hAnsi="宋体" w:eastAsia="宋体" w:cs="宋体"/>
          <w:b/>
          <w:color w:val="1F4E79"/>
          <w:sz w:val="24"/>
        </w:rPr>
      </w:pPr>
    </w:p>
    <w:p w14:paraId="0C2DCBFB">
      <w:pPr>
        <w:spacing w:before="80" w:after="40" w:line="259" w:lineRule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参考文献</w:t>
      </w:r>
    </w:p>
    <w:p w14:paraId="3DCD3214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Bloom, B. S. (1984). The 2 sigma problem: The search for methods of group instruction as effective as one-to-one tutoring. Educational Researcher, 13(6), 4-16.</w:t>
      </w:r>
    </w:p>
    <w:p w14:paraId="1E6AE8D7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Bull, S., &amp; Kay, J. (2007). Student models that invite the learner in: The SMILI open learner modelling framework. International Journal of Artificial Intelligence in Education, 17(2), 89-120.</w:t>
      </w:r>
    </w:p>
    <w:p w14:paraId="21DE9D72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Collins, A., Brown, J. S., &amp; Newman, S. E. (1989). Cognitive apprenticeship: Teaching the crafts of reading, writing, and mathematics. In L. B. Resnick (Ed.), Knowing, learning, and instruction (pp. 453-494).</w:t>
      </w:r>
    </w:p>
    <w:p w14:paraId="525F3FC1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Corbett, A. T., &amp; Anderson, J. R. (1995). Knowledge tracing: Modeling the acquisition of procedural knowledge. User Modeling and User-Adapted Interaction, 4(4), 253-278.</w:t>
      </w:r>
    </w:p>
    <w:p w14:paraId="03D19FC2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Liang, K.-H., et al. (2023). ChatBack: Investigating strategies of providing synchronous grammatical error feedback in a GUI-based language learning social chatbot. Proceedings of the 18th Workshop on BEA, 83-99.</w:t>
      </w:r>
    </w:p>
    <w:p w14:paraId="0EA18B84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VanLehn, K. (2006). The behavior of tutoring systems. International Journal of Artificial Intelligence in Education, 16(3), 227-265.</w:t>
      </w:r>
    </w:p>
    <w:p w14:paraId="12ABEA3C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Vygotsky, L. S. (1978). Mind in society: The development of higher psychological processes. Harvard University Press.</w:t>
      </w:r>
    </w:p>
    <w:p w14:paraId="13342EC7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Wang, X., Zainuddin, Z., &amp; Chin, H. L. (2025). Generative artificial intelligence in pedagogical practices: A systematic review of empirical studies (2022-2024). Cogent Education, 12(1), 2485499.</w:t>
      </w:r>
    </w:p>
    <w:p w14:paraId="1C3BF8E7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Wood, D., Bruner, J. S., &amp; Ross, G. (1976). The role of tutoring in problem solving. Journal of Child Psychology and Psychiatry, 17(2), 89-100.</w:t>
      </w:r>
    </w:p>
    <w:p w14:paraId="449B7524">
      <w:pPr>
        <w:spacing w:after="60" w:line="259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Younas, M., El-Dakhs, D. A. S., &amp; Noor, U. (2025). The impact of artificial intelligence-based learning tools in academic innovation. Frontiers in Education, 10, 1689205.</w:t>
      </w:r>
    </w:p>
    <w:p w14:paraId="6FFD7FFC">
      <w:pPr>
        <w:spacing w:before="80" w:after="40" w:line="259" w:lineRule="auto"/>
        <w:rPr>
          <w:rFonts w:hint="eastAsia" w:ascii="宋体" w:hAnsi="宋体" w:eastAsia="宋体" w:cs="宋体"/>
          <w:b/>
          <w:color w:val="1F4E79"/>
          <w:sz w:val="24"/>
        </w:rPr>
      </w:pPr>
    </w:p>
    <w:p w14:paraId="583F74E0"/>
    <w:sectPr>
      <w:pgSz w:w="12240" w:h="15840"/>
      <w:pgMar w:top="1361" w:right="124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F7FBA"/>
    <w:rsid w:val="10702BD3"/>
    <w:rsid w:val="155E0F0B"/>
    <w:rsid w:val="249C7B71"/>
    <w:rsid w:val="2A03767F"/>
    <w:rsid w:val="38B12EC0"/>
    <w:rsid w:val="5335197E"/>
    <w:rsid w:val="552E155E"/>
    <w:rsid w:val="5E276EE2"/>
    <w:rsid w:val="78BB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CN"/>
    <w:qFormat/>
    <w:uiPriority w:val="0"/>
    <w:pPr>
      <w:spacing w:after="200" w:line="276" w:lineRule="auto"/>
    </w:pPr>
    <w:rPr>
      <w:rFonts w:ascii="宋体" w:hAnsi="宋体" w:eastAsia="宋体" w:cstheme="minorBidi"/>
      <w:b/>
      <w:color w:val="1F4E79"/>
      <w:sz w:val="44"/>
      <w:szCs w:val="22"/>
      <w:lang w:val="en-US" w:eastAsia="en-US" w:bidi="ar-SA"/>
    </w:rPr>
  </w:style>
  <w:style w:type="paragraph" w:customStyle="1" w:styleId="165">
    <w:name w:val="SubTitleCN"/>
    <w:qFormat/>
    <w:uiPriority w:val="0"/>
    <w:pPr>
      <w:spacing w:after="200" w:line="276" w:lineRule="auto"/>
    </w:pPr>
    <w:rPr>
      <w:rFonts w:ascii="宋体" w:hAnsi="宋体" w:eastAsia="宋体" w:cstheme="minorBidi"/>
      <w:color w:val="5A5A5A"/>
      <w:sz w:val="22"/>
      <w:szCs w:val="22"/>
      <w:lang w:val="en-US" w:eastAsia="en-US" w:bidi="ar-SA"/>
    </w:rPr>
  </w:style>
  <w:style w:type="paragraph" w:customStyle="1" w:styleId="166">
    <w:name w:val="H1CN"/>
    <w:qFormat/>
    <w:uiPriority w:val="0"/>
    <w:pPr>
      <w:spacing w:after="200" w:line="276" w:lineRule="auto"/>
    </w:pPr>
    <w:rPr>
      <w:rFonts w:ascii="宋体" w:hAnsi="宋体" w:eastAsia="宋体" w:cstheme="minorBidi"/>
      <w:b/>
      <w:color w:val="1F4E79"/>
      <w:sz w:val="32"/>
      <w:szCs w:val="22"/>
      <w:lang w:val="en-US" w:eastAsia="en-US" w:bidi="ar-SA"/>
    </w:rPr>
  </w:style>
  <w:style w:type="paragraph" w:customStyle="1" w:styleId="167">
    <w:name w:val="H2CN"/>
    <w:qFormat/>
    <w:uiPriority w:val="0"/>
    <w:pPr>
      <w:spacing w:after="200" w:line="276" w:lineRule="auto"/>
    </w:pPr>
    <w:rPr>
      <w:rFonts w:ascii="宋体" w:hAnsi="宋体" w:eastAsia="宋体" w:cstheme="minorBidi"/>
      <w:b/>
      <w:color w:val="2D2D2D"/>
      <w:sz w:val="26"/>
      <w:szCs w:val="22"/>
      <w:lang w:val="en-US" w:eastAsia="en-US" w:bidi="ar-SA"/>
    </w:rPr>
  </w:style>
  <w:style w:type="paragraph" w:customStyle="1" w:styleId="168">
    <w:name w:val="NoteCN"/>
    <w:qFormat/>
    <w:uiPriority w:val="0"/>
    <w:pPr>
      <w:spacing w:after="200" w:line="276" w:lineRule="auto"/>
    </w:pPr>
    <w:rPr>
      <w:rFonts w:ascii="宋体" w:hAnsi="宋体" w:eastAsia="宋体" w:cstheme="minorBidi"/>
      <w:color w:val="646464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2426</Words>
  <Characters>3867</Characters>
  <Lines>0</Lines>
  <Paragraphs>0</Paragraphs>
  <TotalTime>0</TotalTime>
  <ScaleCrop>false</ScaleCrop>
  <LinksUpToDate>false</LinksUpToDate>
  <CharactersWithSpaces>4123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player</cp:lastModifiedBy>
  <dcterms:modified xsi:type="dcterms:W3CDTF">2026-05-22T16:40:04Z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eyJoZGlkIjoiYTExMTViZmY4ZWFmZDVjYzg1M2E2ZDdhNmUyOGZhNjEiLCJ1c2VySWQiOiIxMzU5NDkzMTc5In0=</vt:lpwstr>
  </property>
  <property fmtid="{D5CDD505-2E9C-101B-9397-08002B2CF9AE}" pid="3" name="KSOProductBuildVer">
    <vt:lpwstr>2052-12.1.0.21915</vt:lpwstr>
  </property>
  <property fmtid="{D5CDD505-2E9C-101B-9397-08002B2CF9AE}" pid="4" name="ICV">
    <vt:lpwstr>D03CFA0CCDDD48A18EB2E3C0DB50B59B_12</vt:lpwstr>
  </property>
</Properties>
</file>